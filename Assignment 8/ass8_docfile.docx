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A1E9B" w14:textId="77777777" w:rsidR="00540BB1" w:rsidRDefault="00000000">
      <w:pPr>
        <w:spacing w:before="240" w:after="240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BRACT’s</w:t>
      </w:r>
    </w:p>
    <w:p w14:paraId="40A4EEB0" w14:textId="77777777" w:rsidR="00540BB1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Vishwakarma Institute of Technology, Pune</w:t>
      </w:r>
    </w:p>
    <w:p w14:paraId="1265A045" w14:textId="77777777" w:rsidR="00540BB1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Practical Implementation Sheet</w:t>
      </w:r>
    </w:p>
    <w:p w14:paraId="5FC231BC" w14:textId="77777777" w:rsidR="00540BB1" w:rsidRDefault="00000000">
      <w:pPr>
        <w:spacing w:before="240" w:after="240"/>
        <w:jc w:val="center"/>
        <w:rPr>
          <w:u w:val="single"/>
        </w:rPr>
      </w:pPr>
      <w:r>
        <w:rPr>
          <w:u w:val="single"/>
        </w:rPr>
        <w:t xml:space="preserve">Department: </w:t>
      </w:r>
      <w:r>
        <w:t xml:space="preserve"> CSE-AI        </w:t>
      </w:r>
      <w:r>
        <w:rPr>
          <w:u w:val="single"/>
        </w:rPr>
        <w:t>Semester: 5</w:t>
      </w:r>
      <w:r>
        <w:tab/>
      </w:r>
      <w:r>
        <w:rPr>
          <w:u w:val="single"/>
        </w:rPr>
        <w:t>Academic Year: 2026-27</w:t>
      </w:r>
    </w:p>
    <w:p w14:paraId="37FADBC1" w14:textId="7E61623F" w:rsidR="00540BB1" w:rsidRDefault="00000000">
      <w:pPr>
        <w:spacing w:before="240" w:after="240"/>
        <w:jc w:val="center"/>
        <w:rPr>
          <w:lang w:val="en-IN"/>
        </w:rPr>
      </w:pPr>
      <w:r>
        <w:rPr>
          <w:u w:val="single"/>
        </w:rPr>
        <w:t xml:space="preserve">Division: </w:t>
      </w:r>
      <w:r>
        <w:t xml:space="preserve">  E </w:t>
      </w:r>
      <w:r>
        <w:tab/>
      </w:r>
      <w:r>
        <w:rPr>
          <w:u w:val="single"/>
        </w:rPr>
        <w:t xml:space="preserve">Batch: </w:t>
      </w:r>
      <w:r>
        <w:t xml:space="preserve"> 1     </w:t>
      </w:r>
      <w:r>
        <w:tab/>
      </w:r>
      <w:r>
        <w:rPr>
          <w:u w:val="single"/>
        </w:rPr>
        <w:t xml:space="preserve">Practical No: </w:t>
      </w:r>
      <w:r w:rsidR="00833FB2">
        <w:rPr>
          <w:u w:val="single"/>
          <w:lang w:val="en-IN"/>
        </w:rPr>
        <w:t>8</w:t>
      </w:r>
    </w:p>
    <w:p w14:paraId="2DCD4884" w14:textId="27A29EDB" w:rsidR="00540BB1" w:rsidRPr="004E022E" w:rsidRDefault="00000000">
      <w:pPr>
        <w:spacing w:before="240" w:after="240"/>
        <w:jc w:val="center"/>
        <w:rPr>
          <w:u w:val="single"/>
          <w:lang w:val="en-IN"/>
        </w:rPr>
      </w:pPr>
      <w:r>
        <w:rPr>
          <w:u w:val="single"/>
        </w:rPr>
        <w:t>Roll no:</w:t>
      </w:r>
      <w:r w:rsidR="004E022E">
        <w:rPr>
          <w:u w:val="single"/>
        </w:rPr>
        <w:t>56</w:t>
      </w:r>
      <w:r>
        <w:t xml:space="preserve">     </w:t>
      </w:r>
      <w:r>
        <w:rPr>
          <w:u w:val="single"/>
        </w:rPr>
        <w:t xml:space="preserve">PRN No: </w:t>
      </w:r>
      <w:r>
        <w:rPr>
          <w:u w:val="single"/>
          <w:lang w:val="en-IN"/>
        </w:rPr>
        <w:t>1241</w:t>
      </w:r>
      <w:r w:rsidR="004E022E">
        <w:rPr>
          <w:u w:val="single"/>
          <w:lang w:val="en-IN"/>
        </w:rPr>
        <w:t>2988</w:t>
      </w:r>
      <w:r>
        <w:t xml:space="preserve">        </w:t>
      </w:r>
      <w:r>
        <w:rPr>
          <w:u w:val="single"/>
        </w:rPr>
        <w:t>Name of Student:</w:t>
      </w:r>
      <w:r>
        <w:rPr>
          <w:b/>
          <w:bCs/>
          <w:u w:val="single"/>
        </w:rPr>
        <w:t xml:space="preserve"> </w:t>
      </w:r>
      <w:r w:rsidR="004E022E">
        <w:rPr>
          <w:u w:val="single"/>
          <w:lang w:val="en-IN"/>
        </w:rPr>
        <w:t>Arya Sawant</w:t>
      </w:r>
    </w:p>
    <w:p w14:paraId="3763BBC8" w14:textId="77777777" w:rsidR="00540BB1" w:rsidRDefault="00000000">
      <w:pPr>
        <w:spacing w:before="240" w:after="240"/>
        <w:jc w:val="center"/>
      </w:pPr>
      <w:r>
        <w:rPr>
          <w:b/>
          <w:bCs/>
          <w:u w:val="single"/>
        </w:rPr>
        <w:t xml:space="preserve">Subject </w:t>
      </w:r>
      <w:proofErr w:type="gramStart"/>
      <w:r>
        <w:rPr>
          <w:b/>
          <w:bCs/>
          <w:u w:val="single"/>
        </w:rPr>
        <w:t>Name :</w:t>
      </w:r>
      <w:proofErr w:type="gramEnd"/>
      <w:r>
        <w:rPr>
          <w:b/>
          <w:bCs/>
          <w:u w:val="single"/>
        </w:rPr>
        <w:t xml:space="preserve"> Deep Learning</w:t>
      </w:r>
    </w:p>
    <w:p w14:paraId="7AC320A6" w14:textId="2C71C8EC" w:rsidR="00540BB1" w:rsidRPr="00833FB2" w:rsidRDefault="00000000">
      <w:pPr>
        <w:rPr>
          <w:rFonts w:cs="Times New Roman"/>
          <w:b/>
          <w:bCs/>
          <w:sz w:val="24"/>
          <w:szCs w:val="28"/>
        </w:rPr>
      </w:pPr>
      <w:r>
        <w:rPr>
          <w:rFonts w:cs="Times New Roman"/>
          <w:b/>
          <w:bCs/>
          <w:sz w:val="24"/>
          <w:szCs w:val="28"/>
        </w:rPr>
        <w:t>1. Aim</w:t>
      </w:r>
      <w:r w:rsidR="00833FB2">
        <w:rPr>
          <w:rFonts w:cs="Times New Roman"/>
          <w:b/>
          <w:bCs/>
          <w:sz w:val="24"/>
          <w:szCs w:val="28"/>
        </w:rPr>
        <w:t>:</w:t>
      </w:r>
      <w:r w:rsidR="00833FB2" w:rsidRPr="00833FB2">
        <w:rPr>
          <w:rFonts w:ascii="Roboto" w:hAnsi="Roboto"/>
          <w:b/>
          <w:bCs/>
          <w:sz w:val="22"/>
          <w:shd w:val="clear" w:color="auto" w:fill="FFFFFF"/>
        </w:rPr>
        <w:t xml:space="preserve"> </w:t>
      </w:r>
      <w:r w:rsidR="00833FB2" w:rsidRPr="00833FB2">
        <w:rPr>
          <w:rFonts w:cs="Times New Roman"/>
          <w:b/>
          <w:bCs/>
        </w:rPr>
        <w:t> </w:t>
      </w:r>
      <w:r w:rsidR="00833FB2" w:rsidRPr="00833FB2">
        <w:rPr>
          <w:rFonts w:cs="Times New Roman"/>
        </w:rPr>
        <w:t>Implement Pre-trained BERT model for sentiment analysis or text classification on a sample dataset</w:t>
      </w:r>
    </w:p>
    <w:p w14:paraId="194197EA" w14:textId="645B4BF3" w:rsidR="00833FB2" w:rsidRPr="00833FB2" w:rsidRDefault="00833FB2">
      <w:pPr>
        <w:rPr>
          <w:rFonts w:cs="Times New Roman"/>
          <w:b/>
          <w:bCs/>
        </w:rPr>
      </w:pPr>
      <w:r w:rsidRPr="00833FB2">
        <w:rPr>
          <w:rFonts w:cs="Times New Roman"/>
          <w:b/>
          <w:bCs/>
        </w:rPr>
        <w:t xml:space="preserve">2. </w:t>
      </w:r>
      <w:proofErr w:type="gramStart"/>
      <w:r w:rsidRPr="00833FB2">
        <w:rPr>
          <w:rFonts w:cs="Times New Roman"/>
          <w:b/>
          <w:bCs/>
        </w:rPr>
        <w:t>Algorithm :</w:t>
      </w:r>
      <w:proofErr w:type="gramEnd"/>
    </w:p>
    <w:p w14:paraId="17E6ECD0" w14:textId="77777777" w:rsidR="00833FB2" w:rsidRPr="00833FB2" w:rsidRDefault="00833FB2" w:rsidP="00833FB2">
      <w:pPr>
        <w:numPr>
          <w:ilvl w:val="0"/>
          <w:numId w:val="8"/>
        </w:numPr>
        <w:rPr>
          <w:rFonts w:cs="Times New Roman"/>
          <w:lang w:val="en-IN"/>
        </w:rPr>
      </w:pPr>
      <w:r w:rsidRPr="00833FB2">
        <w:rPr>
          <w:rFonts w:cs="Times New Roman"/>
          <w:lang w:val="en-IN"/>
        </w:rPr>
        <w:t xml:space="preserve">Start. </w:t>
      </w:r>
    </w:p>
    <w:p w14:paraId="1117B2B8" w14:textId="77777777" w:rsidR="00833FB2" w:rsidRPr="00833FB2" w:rsidRDefault="00833FB2" w:rsidP="00833FB2">
      <w:pPr>
        <w:numPr>
          <w:ilvl w:val="0"/>
          <w:numId w:val="8"/>
        </w:numPr>
        <w:rPr>
          <w:rFonts w:cs="Times New Roman"/>
          <w:lang w:val="en-IN"/>
        </w:rPr>
      </w:pPr>
      <w:r w:rsidRPr="00833FB2">
        <w:rPr>
          <w:rFonts w:cs="Times New Roman"/>
          <w:lang w:val="en-IN"/>
        </w:rPr>
        <w:t xml:space="preserve">Install and import the required libraries such as </w:t>
      </w:r>
      <w:proofErr w:type="spellStart"/>
      <w:r w:rsidRPr="00833FB2">
        <w:rPr>
          <w:rFonts w:cs="Times New Roman"/>
          <w:lang w:val="en-IN"/>
        </w:rPr>
        <w:t>PyTorch</w:t>
      </w:r>
      <w:proofErr w:type="spellEnd"/>
      <w:r w:rsidRPr="00833FB2">
        <w:rPr>
          <w:rFonts w:cs="Times New Roman"/>
          <w:lang w:val="en-IN"/>
        </w:rPr>
        <w:t xml:space="preserve">, Transformers, and Datasets. </w:t>
      </w:r>
    </w:p>
    <w:p w14:paraId="552FF770" w14:textId="77777777" w:rsidR="00833FB2" w:rsidRPr="00833FB2" w:rsidRDefault="00833FB2" w:rsidP="00833FB2">
      <w:pPr>
        <w:numPr>
          <w:ilvl w:val="0"/>
          <w:numId w:val="8"/>
        </w:numPr>
        <w:rPr>
          <w:rFonts w:cs="Times New Roman"/>
          <w:lang w:val="en-IN"/>
        </w:rPr>
      </w:pPr>
      <w:r w:rsidRPr="00833FB2">
        <w:rPr>
          <w:rFonts w:cs="Times New Roman"/>
          <w:lang w:val="en-IN"/>
        </w:rPr>
        <w:t xml:space="preserve">Load the IMDB movie review dataset containing positive and negative reviews. </w:t>
      </w:r>
    </w:p>
    <w:p w14:paraId="2C345F2D" w14:textId="77777777" w:rsidR="00833FB2" w:rsidRPr="00833FB2" w:rsidRDefault="00833FB2" w:rsidP="00833FB2">
      <w:pPr>
        <w:numPr>
          <w:ilvl w:val="0"/>
          <w:numId w:val="8"/>
        </w:numPr>
        <w:rPr>
          <w:rFonts w:cs="Times New Roman"/>
          <w:lang w:val="en-IN"/>
        </w:rPr>
      </w:pPr>
      <w:r w:rsidRPr="00833FB2">
        <w:rPr>
          <w:rFonts w:cs="Times New Roman"/>
          <w:lang w:val="en-IN"/>
        </w:rPr>
        <w:t xml:space="preserve">Split/select the dataset into training and testing data. </w:t>
      </w:r>
    </w:p>
    <w:p w14:paraId="703412DE" w14:textId="77777777" w:rsidR="00833FB2" w:rsidRPr="00833FB2" w:rsidRDefault="00833FB2" w:rsidP="00833FB2">
      <w:pPr>
        <w:numPr>
          <w:ilvl w:val="0"/>
          <w:numId w:val="8"/>
        </w:numPr>
        <w:rPr>
          <w:rFonts w:cs="Times New Roman"/>
          <w:lang w:val="en-IN"/>
        </w:rPr>
      </w:pPr>
      <w:r w:rsidRPr="00833FB2">
        <w:rPr>
          <w:rFonts w:cs="Times New Roman"/>
          <w:lang w:val="en-IN"/>
        </w:rPr>
        <w:t xml:space="preserve">Load the pre-trained BERT tokenizer and tokenize the text reviews. </w:t>
      </w:r>
    </w:p>
    <w:p w14:paraId="18C4C078" w14:textId="77777777" w:rsidR="00833FB2" w:rsidRPr="00833FB2" w:rsidRDefault="00833FB2" w:rsidP="00833FB2">
      <w:pPr>
        <w:numPr>
          <w:ilvl w:val="0"/>
          <w:numId w:val="8"/>
        </w:numPr>
        <w:rPr>
          <w:rFonts w:cs="Times New Roman"/>
          <w:lang w:val="en-IN"/>
        </w:rPr>
      </w:pPr>
      <w:r w:rsidRPr="00833FB2">
        <w:rPr>
          <w:rFonts w:cs="Times New Roman"/>
          <w:lang w:val="en-IN"/>
        </w:rPr>
        <w:t xml:space="preserve">Load the pre-trained BERT model with two output classes: Positive and Negative. </w:t>
      </w:r>
    </w:p>
    <w:p w14:paraId="4F186BC6" w14:textId="77777777" w:rsidR="00833FB2" w:rsidRPr="00833FB2" w:rsidRDefault="00833FB2" w:rsidP="00833FB2">
      <w:pPr>
        <w:numPr>
          <w:ilvl w:val="0"/>
          <w:numId w:val="8"/>
        </w:numPr>
        <w:rPr>
          <w:rFonts w:cs="Times New Roman"/>
          <w:lang w:val="en-IN"/>
        </w:rPr>
      </w:pPr>
      <w:r w:rsidRPr="00833FB2">
        <w:rPr>
          <w:rFonts w:cs="Times New Roman"/>
          <w:lang w:val="en-IN"/>
        </w:rPr>
        <w:t xml:space="preserve">Fine-tune the BERT model using the training dataset. </w:t>
      </w:r>
    </w:p>
    <w:p w14:paraId="76EB5CE6" w14:textId="77777777" w:rsidR="00833FB2" w:rsidRPr="00833FB2" w:rsidRDefault="00833FB2" w:rsidP="00833FB2">
      <w:pPr>
        <w:numPr>
          <w:ilvl w:val="0"/>
          <w:numId w:val="8"/>
        </w:numPr>
        <w:rPr>
          <w:rFonts w:cs="Times New Roman"/>
          <w:lang w:val="en-IN"/>
        </w:rPr>
      </w:pPr>
      <w:r w:rsidRPr="00833FB2">
        <w:rPr>
          <w:rFonts w:cs="Times New Roman"/>
          <w:lang w:val="en-IN"/>
        </w:rPr>
        <w:t xml:space="preserve">Evaluate the trained model using the testing dataset. </w:t>
      </w:r>
    </w:p>
    <w:p w14:paraId="3E57D8D1" w14:textId="77777777" w:rsidR="00833FB2" w:rsidRPr="00833FB2" w:rsidRDefault="00833FB2" w:rsidP="00833FB2">
      <w:pPr>
        <w:numPr>
          <w:ilvl w:val="0"/>
          <w:numId w:val="8"/>
        </w:numPr>
        <w:rPr>
          <w:rFonts w:cs="Times New Roman"/>
          <w:lang w:val="en-IN"/>
        </w:rPr>
      </w:pPr>
      <w:r w:rsidRPr="00833FB2">
        <w:rPr>
          <w:rFonts w:cs="Times New Roman"/>
          <w:lang w:val="en-IN"/>
        </w:rPr>
        <w:t xml:space="preserve">Calculate the classification accuracy. </w:t>
      </w:r>
    </w:p>
    <w:p w14:paraId="4B25AE1B" w14:textId="77777777" w:rsidR="00833FB2" w:rsidRPr="00833FB2" w:rsidRDefault="00833FB2" w:rsidP="00833FB2">
      <w:pPr>
        <w:numPr>
          <w:ilvl w:val="0"/>
          <w:numId w:val="8"/>
        </w:numPr>
        <w:rPr>
          <w:rFonts w:cs="Times New Roman"/>
          <w:lang w:val="en-IN"/>
        </w:rPr>
      </w:pPr>
      <w:r w:rsidRPr="00833FB2">
        <w:rPr>
          <w:rFonts w:cs="Times New Roman"/>
          <w:lang w:val="en-IN"/>
        </w:rPr>
        <w:t xml:space="preserve">Give new text reviews as input to the trained model. </w:t>
      </w:r>
    </w:p>
    <w:p w14:paraId="7F951606" w14:textId="77777777" w:rsidR="00833FB2" w:rsidRPr="00833FB2" w:rsidRDefault="00833FB2" w:rsidP="00833FB2">
      <w:pPr>
        <w:numPr>
          <w:ilvl w:val="0"/>
          <w:numId w:val="8"/>
        </w:numPr>
        <w:rPr>
          <w:rFonts w:cs="Times New Roman"/>
          <w:lang w:val="en-IN"/>
        </w:rPr>
      </w:pPr>
      <w:r w:rsidRPr="00833FB2">
        <w:rPr>
          <w:rFonts w:cs="Times New Roman"/>
          <w:lang w:val="en-IN"/>
        </w:rPr>
        <w:t xml:space="preserve">Predict whether each review is Positive or Negative. </w:t>
      </w:r>
    </w:p>
    <w:p w14:paraId="157AEAAE" w14:textId="77777777" w:rsidR="00833FB2" w:rsidRPr="00833FB2" w:rsidRDefault="00833FB2" w:rsidP="00833FB2">
      <w:pPr>
        <w:numPr>
          <w:ilvl w:val="0"/>
          <w:numId w:val="8"/>
        </w:numPr>
        <w:rPr>
          <w:rFonts w:cs="Times New Roman"/>
          <w:lang w:val="en-IN"/>
        </w:rPr>
      </w:pPr>
      <w:r w:rsidRPr="00833FB2">
        <w:rPr>
          <w:rFonts w:cs="Times New Roman"/>
          <w:lang w:val="en-IN"/>
        </w:rPr>
        <w:t xml:space="preserve">Display the predictions and accuracy. </w:t>
      </w:r>
    </w:p>
    <w:p w14:paraId="7401DD39" w14:textId="4E89E15F" w:rsidR="00833FB2" w:rsidRDefault="00833FB2" w:rsidP="00833FB2">
      <w:pPr>
        <w:numPr>
          <w:ilvl w:val="0"/>
          <w:numId w:val="8"/>
        </w:numPr>
        <w:rPr>
          <w:rFonts w:cs="Times New Roman"/>
          <w:lang w:val="en-IN"/>
        </w:rPr>
      </w:pPr>
      <w:r w:rsidRPr="00833FB2">
        <w:rPr>
          <w:rFonts w:cs="Times New Roman"/>
          <w:lang w:val="en-IN"/>
        </w:rPr>
        <w:t xml:space="preserve">Stop. </w:t>
      </w:r>
    </w:p>
    <w:p w14:paraId="4D96D53D" w14:textId="21368C44" w:rsidR="00833FB2" w:rsidRPr="00833FB2" w:rsidRDefault="00833FB2" w:rsidP="00833FB2">
      <w:pPr>
        <w:ind w:left="360"/>
        <w:rPr>
          <w:rFonts w:cs="Times New Roman"/>
          <w:b/>
          <w:bCs/>
          <w:lang w:val="en-IN"/>
        </w:rPr>
      </w:pPr>
      <w:r w:rsidRPr="00833FB2">
        <w:rPr>
          <w:rFonts w:cs="Times New Roman"/>
          <w:b/>
          <w:bCs/>
          <w:lang w:val="en-IN"/>
        </w:rPr>
        <w:t>Code:</w:t>
      </w:r>
    </w:p>
    <w:p w14:paraId="7AD71993" w14:textId="24074A8B" w:rsidR="00780430" w:rsidRDefault="00780430">
      <w:pPr>
        <w:rPr>
          <w:rFonts w:cs="Times New Roman"/>
        </w:rPr>
      </w:pPr>
      <w:r w:rsidRPr="00780430">
        <w:rPr>
          <w:rFonts w:cs="Times New Roman"/>
        </w:rPr>
        <w:lastRenderedPageBreak/>
        <w:drawing>
          <wp:inline distT="0" distB="0" distL="0" distR="0" wp14:anchorId="46C382D9" wp14:editId="06F4B177">
            <wp:extent cx="6309360" cy="3082290"/>
            <wp:effectExtent l="0" t="0" r="0" b="3810"/>
            <wp:docPr id="915569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5699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FF84E" w14:textId="43887E2A" w:rsidR="00780430" w:rsidRDefault="00780430">
      <w:pPr>
        <w:rPr>
          <w:rFonts w:cs="Times New Roman"/>
        </w:rPr>
      </w:pPr>
      <w:r w:rsidRPr="00780430">
        <w:rPr>
          <w:rFonts w:cs="Times New Roman"/>
        </w:rPr>
        <w:drawing>
          <wp:inline distT="0" distB="0" distL="0" distR="0" wp14:anchorId="665CDC42" wp14:editId="02EE37AE">
            <wp:extent cx="6309360" cy="2821940"/>
            <wp:effectExtent l="0" t="0" r="0" b="0"/>
            <wp:docPr id="1388373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3737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C6EAF" w14:textId="3E946C9A" w:rsidR="00780430" w:rsidRDefault="00780430">
      <w:pPr>
        <w:rPr>
          <w:rFonts w:cs="Times New Roman"/>
        </w:rPr>
      </w:pPr>
      <w:r w:rsidRPr="00780430">
        <w:rPr>
          <w:rFonts w:cs="Times New Roman"/>
        </w:rPr>
        <w:lastRenderedPageBreak/>
        <w:drawing>
          <wp:inline distT="0" distB="0" distL="0" distR="0" wp14:anchorId="5F171D1F" wp14:editId="7F7B5B2D">
            <wp:extent cx="6309360" cy="3133725"/>
            <wp:effectExtent l="0" t="0" r="0" b="9525"/>
            <wp:docPr id="870817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173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4E961" w14:textId="19D8627C" w:rsidR="00780430" w:rsidRDefault="00780430">
      <w:pPr>
        <w:rPr>
          <w:rFonts w:cs="Times New Roman"/>
        </w:rPr>
      </w:pPr>
      <w:r w:rsidRPr="00780430">
        <w:rPr>
          <w:rFonts w:cs="Times New Roman"/>
        </w:rPr>
        <w:drawing>
          <wp:inline distT="0" distB="0" distL="0" distR="0" wp14:anchorId="1D46F196" wp14:editId="5BB49B41">
            <wp:extent cx="6309360" cy="3119755"/>
            <wp:effectExtent l="0" t="0" r="0" b="4445"/>
            <wp:docPr id="788936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362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6E1F1" w14:textId="41429EE9" w:rsidR="00780430" w:rsidRDefault="00780430">
      <w:pPr>
        <w:rPr>
          <w:rFonts w:cs="Times New Roman"/>
        </w:rPr>
      </w:pPr>
      <w:r w:rsidRPr="00780430">
        <w:rPr>
          <w:rFonts w:cs="Times New Roman"/>
        </w:rPr>
        <w:lastRenderedPageBreak/>
        <w:drawing>
          <wp:inline distT="0" distB="0" distL="0" distR="0" wp14:anchorId="33D728F3" wp14:editId="722969FA">
            <wp:extent cx="6309360" cy="3084195"/>
            <wp:effectExtent l="0" t="0" r="0" b="1905"/>
            <wp:docPr id="1054694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943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53E92" w14:textId="086EAE53" w:rsidR="00780430" w:rsidRDefault="00780430">
      <w:pPr>
        <w:rPr>
          <w:rFonts w:cs="Times New Roman"/>
        </w:rPr>
      </w:pPr>
      <w:r w:rsidRPr="00780430">
        <w:rPr>
          <w:rFonts w:cs="Times New Roman"/>
        </w:rPr>
        <w:drawing>
          <wp:inline distT="0" distB="0" distL="0" distR="0" wp14:anchorId="19225C2E" wp14:editId="45FE0DE0">
            <wp:extent cx="6309360" cy="3103880"/>
            <wp:effectExtent l="0" t="0" r="0" b="1270"/>
            <wp:docPr id="1775338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380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F2E00" w14:textId="6DED89E7" w:rsidR="00780430" w:rsidRDefault="00780430">
      <w:pPr>
        <w:rPr>
          <w:rFonts w:cs="Times New Roman"/>
        </w:rPr>
      </w:pPr>
      <w:r w:rsidRPr="00780430">
        <w:rPr>
          <w:rFonts w:cs="Times New Roman"/>
        </w:rPr>
        <w:lastRenderedPageBreak/>
        <w:drawing>
          <wp:inline distT="0" distB="0" distL="0" distR="0" wp14:anchorId="4CD04AEB" wp14:editId="44ADC593">
            <wp:extent cx="6309360" cy="3061970"/>
            <wp:effectExtent l="0" t="0" r="0" b="5080"/>
            <wp:docPr id="1112173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735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5B0BA" w14:textId="6A795B3C" w:rsidR="00780430" w:rsidRDefault="00780430">
      <w:pPr>
        <w:rPr>
          <w:rFonts w:cs="Times New Roman"/>
        </w:rPr>
      </w:pPr>
      <w:r w:rsidRPr="00780430">
        <w:rPr>
          <w:rFonts w:cs="Times New Roman"/>
        </w:rPr>
        <w:drawing>
          <wp:inline distT="0" distB="0" distL="0" distR="0" wp14:anchorId="4CADFA44" wp14:editId="4E2CA765">
            <wp:extent cx="6309360" cy="3053080"/>
            <wp:effectExtent l="0" t="0" r="0" b="0"/>
            <wp:docPr id="2043272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727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B5FA2" w14:textId="71F856AC" w:rsidR="00780430" w:rsidRDefault="00780430">
      <w:pPr>
        <w:rPr>
          <w:rFonts w:cs="Times New Roman"/>
        </w:rPr>
      </w:pPr>
      <w:r w:rsidRPr="00780430">
        <w:rPr>
          <w:rFonts w:cs="Times New Roman"/>
        </w:rPr>
        <w:lastRenderedPageBreak/>
        <w:drawing>
          <wp:inline distT="0" distB="0" distL="0" distR="0" wp14:anchorId="5F21EC7C" wp14:editId="71E80108">
            <wp:extent cx="6309360" cy="3037840"/>
            <wp:effectExtent l="0" t="0" r="0" b="0"/>
            <wp:docPr id="187404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420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201F5" w14:textId="31059368" w:rsidR="00780430" w:rsidRDefault="00780430">
      <w:pPr>
        <w:rPr>
          <w:rFonts w:cs="Times New Roman"/>
        </w:rPr>
      </w:pPr>
      <w:r w:rsidRPr="00780430">
        <w:rPr>
          <w:rFonts w:cs="Times New Roman"/>
        </w:rPr>
        <w:drawing>
          <wp:inline distT="0" distB="0" distL="0" distR="0" wp14:anchorId="3DF4D19A" wp14:editId="2F7EBB41">
            <wp:extent cx="6309360" cy="3179445"/>
            <wp:effectExtent l="0" t="0" r="0" b="1905"/>
            <wp:docPr id="179105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0593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84657" w14:textId="354DCB17" w:rsidR="00780430" w:rsidRDefault="00780430">
      <w:pPr>
        <w:rPr>
          <w:rFonts w:cs="Times New Roman"/>
        </w:rPr>
      </w:pPr>
      <w:r w:rsidRPr="00780430">
        <w:rPr>
          <w:rFonts w:cs="Times New Roman"/>
        </w:rPr>
        <w:lastRenderedPageBreak/>
        <w:drawing>
          <wp:inline distT="0" distB="0" distL="0" distR="0" wp14:anchorId="04751038" wp14:editId="32B26CE6">
            <wp:extent cx="6309360" cy="3305810"/>
            <wp:effectExtent l="0" t="0" r="0" b="8890"/>
            <wp:docPr id="4064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40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51890" w14:textId="77777777" w:rsidR="00780430" w:rsidRDefault="00780430">
      <w:pPr>
        <w:rPr>
          <w:rFonts w:cs="Times New Roman"/>
        </w:rPr>
      </w:pPr>
    </w:p>
    <w:p w14:paraId="745D50D9" w14:textId="348C7D81" w:rsidR="00833FB2" w:rsidRDefault="00833FB2">
      <w:pPr>
        <w:rPr>
          <w:rFonts w:cs="Times New Roman"/>
        </w:rPr>
      </w:pPr>
      <w:r w:rsidRPr="00833FB2">
        <w:rPr>
          <w:rFonts w:cs="Times New Roman"/>
        </w:rPr>
        <w:drawing>
          <wp:inline distT="0" distB="0" distL="0" distR="0" wp14:anchorId="0CB7862C" wp14:editId="07E0D895">
            <wp:extent cx="6309360" cy="4050665"/>
            <wp:effectExtent l="0" t="0" r="0" b="6985"/>
            <wp:docPr id="1690349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493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6EA76" w14:textId="4F9DE09E" w:rsidR="00833FB2" w:rsidRDefault="00833FB2">
      <w:pPr>
        <w:rPr>
          <w:rFonts w:cs="Times New Roman"/>
        </w:rPr>
      </w:pPr>
      <w:r w:rsidRPr="00833FB2">
        <w:rPr>
          <w:rFonts w:cs="Times New Roman"/>
        </w:rPr>
        <w:lastRenderedPageBreak/>
        <w:drawing>
          <wp:inline distT="0" distB="0" distL="0" distR="0" wp14:anchorId="76BEF2C6" wp14:editId="33E31412">
            <wp:extent cx="6309360" cy="3606165"/>
            <wp:effectExtent l="0" t="0" r="0" b="0"/>
            <wp:docPr id="543703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030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2FE92" w14:textId="739843C6" w:rsidR="00833FB2" w:rsidRDefault="00833FB2">
      <w:pPr>
        <w:rPr>
          <w:rFonts w:cs="Times New Roman"/>
        </w:rPr>
      </w:pPr>
      <w:r w:rsidRPr="00833FB2">
        <w:rPr>
          <w:rFonts w:cs="Times New Roman"/>
        </w:rPr>
        <w:drawing>
          <wp:inline distT="0" distB="0" distL="0" distR="0" wp14:anchorId="336CFCB0" wp14:editId="7EF730E5">
            <wp:extent cx="6309360" cy="3586480"/>
            <wp:effectExtent l="0" t="0" r="0" b="0"/>
            <wp:docPr id="972721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7215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9DD50" w14:textId="77777777" w:rsidR="00833FB2" w:rsidRDefault="00833FB2">
      <w:pPr>
        <w:rPr>
          <w:rFonts w:cs="Times New Roman"/>
        </w:rPr>
      </w:pPr>
    </w:p>
    <w:sectPr w:rsidR="00833FB2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064B1" w14:textId="77777777" w:rsidR="00A34287" w:rsidRDefault="00A34287">
      <w:pPr>
        <w:spacing w:line="240" w:lineRule="auto"/>
      </w:pPr>
      <w:r>
        <w:separator/>
      </w:r>
    </w:p>
  </w:endnote>
  <w:endnote w:type="continuationSeparator" w:id="0">
    <w:p w14:paraId="5158D6DF" w14:textId="77777777" w:rsidR="00A34287" w:rsidRDefault="00A3428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508E1" w14:textId="77777777" w:rsidR="00A34287" w:rsidRDefault="00A34287">
      <w:pPr>
        <w:spacing w:after="0"/>
      </w:pPr>
      <w:r>
        <w:separator/>
      </w:r>
    </w:p>
  </w:footnote>
  <w:footnote w:type="continuationSeparator" w:id="0">
    <w:p w14:paraId="2218E83B" w14:textId="77777777" w:rsidR="00A34287" w:rsidRDefault="00A3428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DA78842"/>
    <w:multiLevelType w:val="singleLevel"/>
    <w:tmpl w:val="BDA78842"/>
    <w:lvl w:ilvl="0">
      <w:start w:val="1"/>
      <w:numFmt w:val="decimal"/>
      <w:suff w:val="space"/>
      <w:lvlText w:val="%1)"/>
      <w:lvlJc w:val="left"/>
    </w:lvl>
  </w:abstractNum>
  <w:abstractNum w:abstractNumId="1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64F14553"/>
    <w:multiLevelType w:val="multilevel"/>
    <w:tmpl w:val="A5D45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3603049">
    <w:abstractNumId w:val="6"/>
  </w:num>
  <w:num w:numId="2" w16cid:durableId="1840534763">
    <w:abstractNumId w:val="4"/>
  </w:num>
  <w:num w:numId="3" w16cid:durableId="745035625">
    <w:abstractNumId w:val="3"/>
  </w:num>
  <w:num w:numId="4" w16cid:durableId="1381708781">
    <w:abstractNumId w:val="5"/>
  </w:num>
  <w:num w:numId="5" w16cid:durableId="600188076">
    <w:abstractNumId w:val="2"/>
  </w:num>
  <w:num w:numId="6" w16cid:durableId="1648699951">
    <w:abstractNumId w:val="1"/>
  </w:num>
  <w:num w:numId="7" w16cid:durableId="1244804519">
    <w:abstractNumId w:val="0"/>
  </w:num>
  <w:num w:numId="8" w16cid:durableId="14226811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022E"/>
    <w:rsid w:val="00540BB1"/>
    <w:rsid w:val="00780430"/>
    <w:rsid w:val="008016BF"/>
    <w:rsid w:val="00833FB2"/>
    <w:rsid w:val="00A34287"/>
    <w:rsid w:val="00AA1D8D"/>
    <w:rsid w:val="00B47730"/>
    <w:rsid w:val="00CB0664"/>
    <w:rsid w:val="00DB1128"/>
    <w:rsid w:val="00EE6ADF"/>
    <w:rsid w:val="00FC693F"/>
    <w:rsid w:val="04D119A3"/>
    <w:rsid w:val="419B1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F71834"/>
  <w14:defaultImageDpi w14:val="300"/>
  <w15:docId w15:val="{0E1DC4A5-99C4-4EFC-89B5-CA17D6946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/>
    <w:lsdException w:name="Medium Grid 2" w:uiPriority="68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/>
    <w:lsdException w:name="Medium Grid 1 Accent 2" w:uiPriority="67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/>
    <w:lsdException w:name="Light Grid Accent 5" w:uiPriority="62" w:qFormat="1"/>
    <w:lsdException w:name="Medium Shading 1 Accent 5" w:uiPriority="63" w:qFormat="1"/>
    <w:lsdException w:name="Medium Shading 2 Accent 5" w:uiPriority="64"/>
    <w:lsdException w:name="Medium List 1 Accent 5" w:uiPriority="65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Times New Roman" w:hAnsi="Times New Roman"/>
      <w:sz w:val="21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8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aryaavinashsawant@outlook.com</cp:lastModifiedBy>
  <cp:revision>3</cp:revision>
  <dcterms:created xsi:type="dcterms:W3CDTF">2013-12-23T23:15:00Z</dcterms:created>
  <dcterms:modified xsi:type="dcterms:W3CDTF">2026-09-30T12:13:00Z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eyJoZGlkIjoiYmE0NzllMzE1NTgxZTBmNzFlMjQ1NmE1ZTlmMDc2YTMiLCJ1c2VySWQiOiI1Njc2MDMyOTUxNTIifQ==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54A098C712844DDF8F0493E29CD16909_12</vt:lpwstr>
  </property>
</Properties>
</file>